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D636F"/>
    <w:p w14:paraId="6D943B48">
      <w:r>
        <w:t>PROMPT ESTRUTURADO PARA CRIAÇÃO DO SISTEMA TOTALCAP</w:t>
      </w:r>
    </w:p>
    <w:p w14:paraId="70A7257D"/>
    <w:p w14:paraId="78BB391B">
      <w:r>
        <w:t>Contexto do Projeto</w:t>
      </w:r>
    </w:p>
    <w:p w14:paraId="259FCB63">
      <w:r>
        <w:t>Vamos iniciar um novo projeto de software do zero chamado Totalcap.</w:t>
      </w:r>
    </w:p>
    <w:p w14:paraId="3E14CCB2">
      <w:r>
        <w:t xml:space="preserve">O sistema deve ser desenvolvido com arquitetura moderna, modular e escalável, preparado para rodar localmente durante o desenvolvimento e posteriormente ser implantado em ambiente SaaS </w:t>
      </w:r>
      <w:r>
        <w:rPr>
          <w:rFonts w:hint="default"/>
          <w:lang w:val="pt-BR"/>
        </w:rPr>
        <w:t>na Vercel ou Railway</w:t>
      </w:r>
      <w:r>
        <w:t>.</w:t>
      </w:r>
    </w:p>
    <w:p w14:paraId="74471132">
      <w:r>
        <w:t>Objetivo do Sistema</w:t>
      </w:r>
    </w:p>
    <w:p w14:paraId="14F0B3D8">
      <w:r>
        <w:t xml:space="preserve">O objetivo do sistema é gerenciar todo o processo de recapagem de pneus, desde a coleta até </w:t>
      </w:r>
      <w:r>
        <w:rPr>
          <w:rFonts w:hint="default"/>
          <w:lang w:val="pt-BR"/>
        </w:rPr>
        <w:t>expedicao</w:t>
      </w:r>
      <w:r>
        <w:t>.</w:t>
      </w:r>
    </w:p>
    <w:p w14:paraId="22C27CB8">
      <w:r>
        <w:rPr>
          <w:rFonts w:hint="default"/>
          <w:lang w:val="pt-BR"/>
        </w:rPr>
        <w:t>Recursos do Sistema</w:t>
      </w:r>
      <w:r>
        <w:t>:</w:t>
      </w:r>
    </w:p>
    <w:p w14:paraId="686B1BAC">
      <w:r>
        <w:t>- controle operacional</w:t>
      </w:r>
    </w:p>
    <w:p w14:paraId="4CBB8DDC">
      <w:r>
        <w:t>- controle de produção</w:t>
      </w:r>
    </w:p>
    <w:p w14:paraId="54A85572">
      <w:r>
        <w:t>- integração com APIs externas</w:t>
      </w:r>
    </w:p>
    <w:p w14:paraId="7B2B61BD">
      <w:r>
        <w:t>- relatórios gerenciais</w:t>
      </w:r>
    </w:p>
    <w:p w14:paraId="30DD1989">
      <w:r>
        <w:t>O sistema deverá permitir rastreabilidade completa do pneu desde a coleta até a entrega ao cliente.</w:t>
      </w:r>
    </w:p>
    <w:p w14:paraId="2DFA80A8"/>
    <w:p w14:paraId="20D9F765">
      <w:r>
        <w:t>Fluxo Geral do Sistema</w:t>
      </w:r>
    </w:p>
    <w:p w14:paraId="1AF396E0">
      <w:r>
        <w:t>1. Coleta de Pneus</w:t>
      </w:r>
    </w:p>
    <w:p w14:paraId="714948B2">
      <w:pPr>
        <w:rPr>
          <w:rFonts w:hint="default"/>
          <w:lang w:val="pt-BR"/>
        </w:rPr>
      </w:pPr>
      <w:r>
        <w:t xml:space="preserve">- Captura de dados </w:t>
      </w:r>
      <w:r>
        <w:rPr>
          <w:rFonts w:hint="default"/>
          <w:lang w:val="pt-BR"/>
        </w:rPr>
        <w:t xml:space="preserve">(OS Manual) </w:t>
      </w:r>
      <w:r>
        <w:t>via OCR</w:t>
      </w:r>
      <w:r>
        <w:rPr>
          <w:rFonts w:hint="default"/>
          <w:lang w:val="pt-BR"/>
        </w:rPr>
        <w:t xml:space="preserve"> </w:t>
      </w:r>
    </w:p>
    <w:p w14:paraId="5516ECF4">
      <w:pPr>
        <w:rPr>
          <w:rFonts w:hint="default"/>
          <w:lang w:val="pt-BR"/>
        </w:rPr>
      </w:pPr>
      <w:r>
        <w:t>- Registro de pneus coletados</w:t>
      </w:r>
    </w:p>
    <w:p w14:paraId="6E2AB730">
      <w:r>
        <w:t>- Identificação do cliente</w:t>
      </w:r>
    </w:p>
    <w:p w14:paraId="50219219">
      <w:r>
        <w:t>- Identificação do veículo</w:t>
      </w:r>
    </w:p>
    <w:p w14:paraId="0D030BE1">
      <w:r>
        <w:t>2. Ordem de Serviço</w:t>
      </w:r>
    </w:p>
    <w:p w14:paraId="79F71CCB">
      <w:pPr>
        <w:rPr>
          <w:rFonts w:hint="default"/>
          <w:lang w:val="pt-BR"/>
        </w:rPr>
      </w:pPr>
      <w:r>
        <w:rPr>
          <w:rFonts w:hint="default"/>
          <w:lang w:val="pt-BR"/>
        </w:rPr>
        <w:t>- Orçamento</w:t>
      </w:r>
    </w:p>
    <w:p w14:paraId="7EE5BB4A">
      <w:r>
        <w:t xml:space="preserve">- </w:t>
      </w:r>
      <w:r>
        <w:rPr>
          <w:rFonts w:hint="default"/>
          <w:lang w:val="pt-BR"/>
        </w:rPr>
        <w:t>Registro</w:t>
      </w:r>
      <w:r>
        <w:t xml:space="preserve"> de ordem de serviço</w:t>
      </w:r>
    </w:p>
    <w:p w14:paraId="60C7F96E">
      <w:pPr>
        <w:rPr>
          <w:rFonts w:hint="default"/>
          <w:lang w:val="pt-BR"/>
        </w:rPr>
      </w:pPr>
      <w:r>
        <w:t xml:space="preserve">- </w:t>
      </w:r>
      <w:r>
        <w:rPr>
          <w:rFonts w:hint="default"/>
          <w:lang w:val="pt-BR"/>
        </w:rPr>
        <w:t>Etiquetas de Codigo de Barra para Identificacao</w:t>
      </w:r>
    </w:p>
    <w:p w14:paraId="2F056FC3">
      <w:r>
        <w:t>- Status da ordem</w:t>
      </w:r>
    </w:p>
    <w:p w14:paraId="576107D7">
      <w:bookmarkStart w:id="0" w:name="_GoBack"/>
      <w:bookmarkEnd w:id="0"/>
    </w:p>
    <w:p w14:paraId="7D5C6B37">
      <w:r>
        <w:t>3. Gestão de Produção</w:t>
      </w:r>
    </w:p>
    <w:p w14:paraId="6C68855F">
      <w:r>
        <w:t>- Entrada na produção</w:t>
      </w:r>
    </w:p>
    <w:p w14:paraId="1CADBC81">
      <w:r>
        <w:t>- Controle de etapas da recapagem</w:t>
      </w:r>
    </w:p>
    <w:p w14:paraId="2B8024AA">
      <w:r>
        <w:t xml:space="preserve">- Controle de </w:t>
      </w:r>
      <w:r>
        <w:rPr>
          <w:rFonts w:hint="default"/>
          <w:lang w:val="pt-BR"/>
        </w:rPr>
        <w:t>falhas</w:t>
      </w:r>
    </w:p>
    <w:p w14:paraId="0452E72F">
      <w:r>
        <w:t>- Status de produção</w:t>
      </w:r>
    </w:p>
    <w:p w14:paraId="4C85FDDC"/>
    <w:p w14:paraId="63AE4F7D">
      <w:r>
        <w:t>4. Gestão de Garantias</w:t>
      </w:r>
    </w:p>
    <w:p w14:paraId="04DB5C22">
      <w:r>
        <w:t>- Registro de garantia</w:t>
      </w:r>
    </w:p>
    <w:p w14:paraId="4DE283F9">
      <w:r>
        <w:t>- Análise de defeitos</w:t>
      </w:r>
    </w:p>
    <w:p w14:paraId="2B6EC99F">
      <w:pPr>
        <w:rPr>
          <w:rFonts w:hint="default"/>
          <w:lang w:val="pt-BR"/>
        </w:rPr>
      </w:pPr>
      <w:r>
        <w:t xml:space="preserve">- </w:t>
      </w:r>
      <w:r>
        <w:rPr>
          <w:rFonts w:hint="default"/>
          <w:lang w:val="pt-BR"/>
        </w:rPr>
        <w:t>Avaliacao e laudos</w:t>
      </w:r>
    </w:p>
    <w:p w14:paraId="0721BEDF"/>
    <w:p w14:paraId="61F40FCD">
      <w:r>
        <w:t>5. Gestão de Despesas</w:t>
      </w:r>
    </w:p>
    <w:p w14:paraId="2C4BC077">
      <w:r>
        <w:t>- Registro de despesas operacionais</w:t>
      </w:r>
    </w:p>
    <w:p w14:paraId="06795409">
      <w:r>
        <w:t>- Classificação por tipo</w:t>
      </w:r>
    </w:p>
    <w:p w14:paraId="2B0C13F0"/>
    <w:p w14:paraId="038F0623">
      <w:r>
        <w:t>6. Cálculo de Faturas</w:t>
      </w:r>
    </w:p>
    <w:p w14:paraId="7DE59A30">
      <w:r>
        <w:t>- Cálculo automático</w:t>
      </w:r>
    </w:p>
    <w:p w14:paraId="21F927A5">
      <w:r>
        <w:t>- Consolidação de serviços</w:t>
      </w:r>
    </w:p>
    <w:p w14:paraId="380985F6">
      <w:r>
        <w:t>- Faturamento por cliente</w:t>
      </w:r>
    </w:p>
    <w:p w14:paraId="3934CD64">
      <w:pPr>
        <w:rPr>
          <w:rFonts w:hint="default"/>
          <w:lang w:val="pt-BR"/>
        </w:rPr>
      </w:pPr>
      <w:r>
        <w:rPr>
          <w:rFonts w:hint="default"/>
          <w:lang w:val="pt-BR"/>
        </w:rPr>
        <w:t>- Sincronizacao com ERP via API</w:t>
      </w:r>
    </w:p>
    <w:p w14:paraId="40DF3874"/>
    <w:p w14:paraId="3F1EF209">
      <w:r>
        <w:t>7. Controle de Comissões</w:t>
      </w:r>
    </w:p>
    <w:p w14:paraId="2A42FA76">
      <w:r>
        <w:t>- Comissão por vendedor</w:t>
      </w:r>
    </w:p>
    <w:p w14:paraId="71506B62">
      <w:r>
        <w:t>- Comissão por serviço</w:t>
      </w:r>
    </w:p>
    <w:p w14:paraId="2B707357"/>
    <w:p w14:paraId="1216B284">
      <w:r>
        <w:t>8. Sincronização com API Externa</w:t>
      </w:r>
    </w:p>
    <w:p w14:paraId="7BC4EDFA">
      <w:r>
        <w:t>- Integração com ERP ou sistema externo</w:t>
      </w:r>
    </w:p>
    <w:p w14:paraId="06BAB016">
      <w:r>
        <w:t>- Sincronização de clientes</w:t>
      </w:r>
    </w:p>
    <w:p w14:paraId="3C6D8C37">
      <w:r>
        <w:t>- Sincronização de pedidos</w:t>
      </w:r>
    </w:p>
    <w:p w14:paraId="17A71E07"/>
    <w:p w14:paraId="1140FD3B">
      <w:r>
        <w:t>9. Relatórios Gerenciais</w:t>
      </w:r>
    </w:p>
    <w:p w14:paraId="271406C3">
      <w:r>
        <w:t>- Produção</w:t>
      </w:r>
    </w:p>
    <w:p w14:paraId="1C94A869">
      <w:r>
        <w:t>- Garantias</w:t>
      </w:r>
    </w:p>
    <w:p w14:paraId="0DD51484">
      <w:r>
        <w:t>- Faturamento</w:t>
      </w:r>
    </w:p>
    <w:p w14:paraId="318F96D5">
      <w:pPr>
        <w:rPr>
          <w:rFonts w:hint="default"/>
          <w:lang w:val="pt-BR"/>
        </w:rPr>
      </w:pPr>
      <w:r>
        <w:rPr>
          <w:rFonts w:hint="default"/>
          <w:lang w:val="pt-BR"/>
        </w:rPr>
        <w:t>- Comissoes</w:t>
      </w:r>
    </w:p>
    <w:p w14:paraId="30154311">
      <w:r>
        <w:t>- Desempenho de vendedores</w:t>
      </w:r>
    </w:p>
    <w:p w14:paraId="2E68716D"/>
    <w:p w14:paraId="43FD3993">
      <w:r>
        <w:t>Arquitetura do Sistema</w:t>
      </w:r>
    </w:p>
    <w:p w14:paraId="76851B81">
      <w:r>
        <w:t>O sistema deverá ser dividido em Backend + Frontend + Banco de Dados.</w:t>
      </w:r>
    </w:p>
    <w:p w14:paraId="4B77DC3F">
      <w:r>
        <w:t>Servidor Web</w:t>
      </w:r>
    </w:p>
    <w:p w14:paraId="7FDAC2E1">
      <w:r>
        <w:t>Ambientes:</w:t>
      </w:r>
    </w:p>
    <w:p w14:paraId="495B5306">
      <w:r>
        <w:t>Desenvolvimento: Servidor local</w:t>
      </w:r>
    </w:p>
    <w:p w14:paraId="3E8529A1">
      <w:r>
        <w:t>Produção: SaaS hospedado na Vercel</w:t>
      </w:r>
    </w:p>
    <w:p w14:paraId="30397267"/>
    <w:p w14:paraId="12D35A85">
      <w:r>
        <w:t>Backend</w:t>
      </w:r>
    </w:p>
    <w:p w14:paraId="4098D3CC">
      <w:r>
        <w:t>Tecnologia:</w:t>
      </w:r>
    </w:p>
    <w:p w14:paraId="6A42BE46">
      <w:r>
        <w:t>- Python</w:t>
      </w:r>
    </w:p>
    <w:p w14:paraId="251C744E">
      <w:r>
        <w:t>- FastAPI</w:t>
      </w:r>
    </w:p>
    <w:p w14:paraId="1467DCEC"/>
    <w:p w14:paraId="0FAFCE1E">
      <w:r>
        <w:t>Responsabilidades:</w:t>
      </w:r>
    </w:p>
    <w:p w14:paraId="3FE20E64">
      <w:r>
        <w:t>- APIs REST</w:t>
      </w:r>
    </w:p>
    <w:p w14:paraId="623A92E3">
      <w:r>
        <w:t>- Regras de negócio</w:t>
      </w:r>
    </w:p>
    <w:p w14:paraId="59753101">
      <w:r>
        <w:t>- Integração com banco</w:t>
      </w:r>
    </w:p>
    <w:p w14:paraId="6BECD6D0">
      <w:r>
        <w:t>- Integração com APIs externas</w:t>
      </w:r>
    </w:p>
    <w:p w14:paraId="6B59365D">
      <w:r>
        <w:t>- Autenticação</w:t>
      </w:r>
    </w:p>
    <w:p w14:paraId="75CCE1B5"/>
    <w:p w14:paraId="369E6485">
      <w:r>
        <w:t>Bibliotecas sugeridas:</w:t>
      </w:r>
    </w:p>
    <w:p w14:paraId="075927F6">
      <w:r>
        <w:t>- FastAPI</w:t>
      </w:r>
    </w:p>
    <w:p w14:paraId="1AE320D0">
      <w:r>
        <w:t>- SQLAlchemy</w:t>
      </w:r>
    </w:p>
    <w:p w14:paraId="0793F526">
      <w:r>
        <w:t>- Pydantic</w:t>
      </w:r>
    </w:p>
    <w:p w14:paraId="18D94A0D">
      <w:r>
        <w:t>- Alembic</w:t>
      </w:r>
    </w:p>
    <w:p w14:paraId="04510ECE">
      <w:r>
        <w:t>- Uvicorn</w:t>
      </w:r>
    </w:p>
    <w:p w14:paraId="1DE74615">
      <w:pPr>
        <w:rPr>
          <w:rFonts w:hint="default"/>
          <w:lang w:val="pt-BR"/>
        </w:rPr>
      </w:pPr>
      <w:r>
        <w:rPr>
          <w:rFonts w:hint="default"/>
          <w:lang w:val="pt-BR"/>
        </w:rPr>
        <w:t>- Node.js</w:t>
      </w:r>
    </w:p>
    <w:p w14:paraId="0B466660"/>
    <w:p w14:paraId="1B725017">
      <w:r>
        <w:t>Frontend</w:t>
      </w:r>
    </w:p>
    <w:p w14:paraId="44246818">
      <w:r>
        <w:t>Tecnologia:</w:t>
      </w:r>
    </w:p>
    <w:p w14:paraId="0F8ACCFC">
      <w:r>
        <w:t>- React</w:t>
      </w:r>
    </w:p>
    <w:p w14:paraId="2AA2FF19">
      <w:r>
        <w:t>Responsabilidades:</w:t>
      </w:r>
    </w:p>
    <w:p w14:paraId="1D5115CE">
      <w:r>
        <w:t>- Interface do usuário</w:t>
      </w:r>
    </w:p>
    <w:p w14:paraId="0537EC78">
      <w:r>
        <w:t>- Consumo das APIs do FastAPI</w:t>
      </w:r>
    </w:p>
    <w:p w14:paraId="66F63F91">
      <w:r>
        <w:t>- Controle de sessão</w:t>
      </w:r>
    </w:p>
    <w:p w14:paraId="61EA43FC">
      <w:r>
        <w:t>- Dashboards</w:t>
      </w:r>
    </w:p>
    <w:p w14:paraId="6FE97FEE">
      <w:r>
        <w:t>- Formulários</w:t>
      </w:r>
    </w:p>
    <w:p w14:paraId="473D25D4"/>
    <w:p w14:paraId="55D1F851">
      <w:r>
        <w:t>Banco de Dados</w:t>
      </w:r>
    </w:p>
    <w:p w14:paraId="39A48CAD">
      <w:r>
        <w:t>Banco: PostgreSQL</w:t>
      </w:r>
    </w:p>
    <w:p w14:paraId="16C0371B">
      <w:r>
        <w:t>Provedor: Neon</w:t>
      </w:r>
    </w:p>
    <w:p w14:paraId="379FE4CB"/>
    <w:p w14:paraId="4F0615B0">
      <w:r>
        <w:t>URL de conexão:</w:t>
      </w:r>
    </w:p>
    <w:p w14:paraId="774B60B2">
      <w:r>
        <w:t>POSTGRES_URL=postgresql://neondb_owner:npg_TBWgl4SM1Ejn@ep-morning-water-acsrbm4u-pooler.sa-east-1.aws.neon.tech/neondb?channel_binding=require&amp;sslmode=require</w:t>
      </w:r>
    </w:p>
    <w:p w14:paraId="527D830F"/>
    <w:p w14:paraId="7C09AA19">
      <w:r>
        <w:t>ORM:</w:t>
      </w:r>
    </w:p>
    <w:p w14:paraId="11EBCAFE">
      <w:r>
        <w:t>SQLAlchemy</w:t>
      </w:r>
    </w:p>
    <w:p w14:paraId="6CC066A7">
      <w:r>
        <w:t>Desenvolvimento Local</w:t>
      </w:r>
    </w:p>
    <w:p w14:paraId="16A37E93">
      <w:r>
        <w:t>O projeto deve permitir:</w:t>
      </w:r>
    </w:p>
    <w:p w14:paraId="698FB88A">
      <w:r>
        <w:t>- execução completa local</w:t>
      </w:r>
    </w:p>
    <w:p w14:paraId="60B198DF">
      <w:r>
        <w:t>- acesso em rede local</w:t>
      </w:r>
    </w:p>
    <w:p w14:paraId="584CE4DB">
      <w:r>
        <w:t>- testes simultâneos em outros dispositivos da rede</w:t>
      </w:r>
    </w:p>
    <w:p w14:paraId="41609D89">
      <w:r>
        <w:t>Exemplo:</w:t>
      </w:r>
    </w:p>
    <w:p w14:paraId="288D5DF0">
      <w:r>
        <w:t>http://192.168.x.x:8000</w:t>
      </w:r>
    </w:p>
    <w:p w14:paraId="0F6BCF5C">
      <w:r>
        <w:t>Estrutura do Projeto</w:t>
      </w:r>
    </w:p>
    <w:p w14:paraId="23CE7AF3">
      <w:r>
        <w:t>totalcap/</w:t>
      </w:r>
    </w:p>
    <w:p w14:paraId="7F4D3E98"/>
    <w:p w14:paraId="0BEA1EE1">
      <w:r>
        <w:t>backend/</w:t>
      </w:r>
    </w:p>
    <w:p w14:paraId="5195491A">
      <w:r>
        <w:t xml:space="preserve">   app/</w:t>
      </w:r>
    </w:p>
    <w:p w14:paraId="6D11719A">
      <w:r>
        <w:t xml:space="preserve">      api/</w:t>
      </w:r>
    </w:p>
    <w:p w14:paraId="351D9C96">
      <w:r>
        <w:t xml:space="preserve">      core/</w:t>
      </w:r>
    </w:p>
    <w:p w14:paraId="5DC6D270">
      <w:r>
        <w:t xml:space="preserve">      models/</w:t>
      </w:r>
    </w:p>
    <w:p w14:paraId="7B36C8C5">
      <w:r>
        <w:t xml:space="preserve">      schemas/</w:t>
      </w:r>
    </w:p>
    <w:p w14:paraId="054ACF40">
      <w:r>
        <w:t xml:space="preserve">      services/</w:t>
      </w:r>
    </w:p>
    <w:p w14:paraId="1D92808A">
      <w:r>
        <w:t xml:space="preserve">      repositories/</w:t>
      </w:r>
    </w:p>
    <w:p w14:paraId="2D9CA21B">
      <w:r>
        <w:t xml:space="preserve">      integrations/</w:t>
      </w:r>
    </w:p>
    <w:p w14:paraId="7410E5AD">
      <w:r>
        <w:t xml:space="preserve">      utils/</w:t>
      </w:r>
    </w:p>
    <w:p w14:paraId="203B11D3"/>
    <w:p w14:paraId="3DCA24C6">
      <w:r>
        <w:t xml:space="preserve">   main.py</w:t>
      </w:r>
    </w:p>
    <w:p w14:paraId="2DCC3979">
      <w:r>
        <w:t xml:space="preserve">   database.py</w:t>
      </w:r>
    </w:p>
    <w:p w14:paraId="2D80DA95">
      <w:r>
        <w:t xml:space="preserve">   config.py</w:t>
      </w:r>
    </w:p>
    <w:p w14:paraId="321EC8CC"/>
    <w:p w14:paraId="2D653018">
      <w:r>
        <w:t>frontend/</w:t>
      </w:r>
    </w:p>
    <w:p w14:paraId="5D5C16ED">
      <w:r>
        <w:t xml:space="preserve">   src/</w:t>
      </w:r>
    </w:p>
    <w:p w14:paraId="08E54B5D">
      <w:r>
        <w:t xml:space="preserve">      pages/</w:t>
      </w:r>
    </w:p>
    <w:p w14:paraId="6E75C532">
      <w:r>
        <w:t xml:space="preserve">      components/</w:t>
      </w:r>
    </w:p>
    <w:p w14:paraId="3038F0BD">
      <w:r>
        <w:t xml:space="preserve">      services/</w:t>
      </w:r>
    </w:p>
    <w:p w14:paraId="2FF4A683">
      <w:r>
        <w:t xml:space="preserve">      hooks/</w:t>
      </w:r>
    </w:p>
    <w:p w14:paraId="3939EA4B">
      <w:r>
        <w:t xml:space="preserve">      layouts/</w:t>
      </w:r>
    </w:p>
    <w:p w14:paraId="7A1EFCB4"/>
    <w:p w14:paraId="75DF0E88">
      <w:r>
        <w:t>database/</w:t>
      </w:r>
    </w:p>
    <w:p w14:paraId="1E62B8A0">
      <w:r>
        <w:t xml:space="preserve">   migrations/</w:t>
      </w:r>
    </w:p>
    <w:p w14:paraId="76060B55"/>
    <w:p w14:paraId="1A4D2974">
      <w:r>
        <w:t>_sandbox/</w:t>
      </w:r>
    </w:p>
    <w:p w14:paraId="50AE93FB">
      <w:r>
        <w:t xml:space="preserve">   testes</w:t>
      </w:r>
    </w:p>
    <w:p w14:paraId="76505E9E">
      <w:r>
        <w:t xml:space="preserve">   scripts temporarios</w:t>
      </w:r>
    </w:p>
    <w:p w14:paraId="7F011333">
      <w:r>
        <w:t xml:space="preserve">   depuracao</w:t>
      </w:r>
    </w:p>
    <w:p w14:paraId="3085AAE6"/>
    <w:p w14:paraId="2DAF0A8C">
      <w:r>
        <w:t>Pasta Especial de Testes</w:t>
      </w:r>
    </w:p>
    <w:p w14:paraId="0309E09A">
      <w:r>
        <w:t>Criar na raiz do projeto:</w:t>
      </w:r>
    </w:p>
    <w:p w14:paraId="28DBC55E">
      <w:r>
        <w:t>_sandbox</w:t>
      </w:r>
    </w:p>
    <w:p w14:paraId="7CBA75CC"/>
    <w:p w14:paraId="147B9FA9">
      <w:r>
        <w:t>Função:</w:t>
      </w:r>
    </w:p>
    <w:p w14:paraId="640D9E88">
      <w:r>
        <w:t>- armazenar arquivos temporários</w:t>
      </w:r>
    </w:p>
    <w:p w14:paraId="4A0E9EEE">
      <w:r>
        <w:t>- testes</w:t>
      </w:r>
    </w:p>
    <w:p w14:paraId="067CB8C1">
      <w:r>
        <w:t>- scripts auxiliares</w:t>
      </w:r>
    </w:p>
    <w:p w14:paraId="3F23AD9B">
      <w:r>
        <w:t>- depuração</w:t>
      </w:r>
    </w:p>
    <w:p w14:paraId="2971EBAA"/>
    <w:p w14:paraId="4B00EF0D">
      <w:r>
        <w:t>Após o sistema finalizado esta pasta poderá ser removida completamente.</w:t>
      </w:r>
    </w:p>
    <w:p w14:paraId="4901D7D1"/>
    <w:p w14:paraId="31E89C7A">
      <w:r>
        <w:t>Layout do Sistema</w:t>
      </w:r>
    </w:p>
    <w:p w14:paraId="5F1CB77E"/>
    <w:p w14:paraId="6DFEDC96">
      <w:r>
        <w:t>Menu principal:</w:t>
      </w:r>
    </w:p>
    <w:p w14:paraId="293D9F29"/>
    <w:p w14:paraId="28F42569">
      <w:r>
        <w:t>Dashboard</w:t>
      </w:r>
    </w:p>
    <w:p w14:paraId="02AF270D">
      <w:r>
        <w:t>- indicadores do sistema</w:t>
      </w:r>
    </w:p>
    <w:p w14:paraId="10767B15">
      <w:r>
        <w:t>- produção</w:t>
      </w:r>
    </w:p>
    <w:p w14:paraId="69968EB5">
      <w:r>
        <w:t>- faturamento</w:t>
      </w:r>
    </w:p>
    <w:p w14:paraId="084FC78C">
      <w:r>
        <w:t>- garantias</w:t>
      </w:r>
    </w:p>
    <w:p w14:paraId="2978B137"/>
    <w:p w14:paraId="016FC41C">
      <w:r>
        <w:t>Coleta de Pneus</w:t>
      </w:r>
    </w:p>
    <w:p w14:paraId="68647173">
      <w:r>
        <w:t>- captura OCR</w:t>
      </w:r>
    </w:p>
    <w:p w14:paraId="5AFBBB1B">
      <w:r>
        <w:t>- cadastro de pneus coletados</w:t>
      </w:r>
    </w:p>
    <w:p w14:paraId="5D4067B7"/>
    <w:p w14:paraId="41827DCD">
      <w:r>
        <w:t>Ordem de Serviço</w:t>
      </w:r>
    </w:p>
    <w:p w14:paraId="595D923C">
      <w:r>
        <w:t>- criação</w:t>
      </w:r>
    </w:p>
    <w:p w14:paraId="5E363CA9">
      <w:r>
        <w:t>- acompanhamento</w:t>
      </w:r>
    </w:p>
    <w:p w14:paraId="75BFCF26">
      <w:r>
        <w:t>- status</w:t>
      </w:r>
    </w:p>
    <w:p w14:paraId="460D2933"/>
    <w:p w14:paraId="4E1B2F3F">
      <w:r>
        <w:t>Produção</w:t>
      </w:r>
    </w:p>
    <w:p w14:paraId="1C1E7C31">
      <w:r>
        <w:t>- controle das etapas da recapagem</w:t>
      </w:r>
    </w:p>
    <w:p w14:paraId="088C86D7">
      <w:r>
        <w:t>- status de produção</w:t>
      </w:r>
    </w:p>
    <w:p w14:paraId="6A5BE9D8"/>
    <w:p w14:paraId="78CDCB47">
      <w:r>
        <w:t>Cálculos de Faturas</w:t>
      </w:r>
    </w:p>
    <w:p w14:paraId="300AD947">
      <w:r>
        <w:t>- consolidação de serviços</w:t>
      </w:r>
    </w:p>
    <w:p w14:paraId="0E05373F">
      <w:r>
        <w:t>- geração de faturas</w:t>
      </w:r>
    </w:p>
    <w:p w14:paraId="3F989CEE"/>
    <w:p w14:paraId="223F2694">
      <w:r>
        <w:t>Garantia</w:t>
      </w:r>
    </w:p>
    <w:p w14:paraId="2E76EF0A">
      <w:r>
        <w:t>- controle de garantias</w:t>
      </w:r>
    </w:p>
    <w:p w14:paraId="03EC64FC">
      <w:r>
        <w:t>- análise de defeitos</w:t>
      </w:r>
    </w:p>
    <w:p w14:paraId="13B52D29"/>
    <w:p w14:paraId="59C338CE">
      <w:r>
        <w:t>Despesas</w:t>
      </w:r>
    </w:p>
    <w:p w14:paraId="2359C0AE">
      <w:r>
        <w:t>- despesas operacionais</w:t>
      </w:r>
    </w:p>
    <w:p w14:paraId="02BA101F">
      <w:r>
        <w:t>- categorização</w:t>
      </w:r>
    </w:p>
    <w:p w14:paraId="283FEDE9"/>
    <w:p w14:paraId="7516B2E5">
      <w:r>
        <w:t>Localização do Pneu</w:t>
      </w:r>
    </w:p>
    <w:p w14:paraId="0C1A01AE">
      <w:r>
        <w:t>- rastreabilidade</w:t>
      </w:r>
    </w:p>
    <w:p w14:paraId="782FD07B">
      <w:r>
        <w:t>- status atual</w:t>
      </w:r>
    </w:p>
    <w:p w14:paraId="0733F112"/>
    <w:p w14:paraId="604F7C11">
      <w:r>
        <w:t>Relatórios Gerenciais</w:t>
      </w:r>
    </w:p>
    <w:p w14:paraId="408D7E67">
      <w:r>
        <w:t>- produção</w:t>
      </w:r>
    </w:p>
    <w:p w14:paraId="6753BCA6">
      <w:r>
        <w:t>- financeiro</w:t>
      </w:r>
    </w:p>
    <w:p w14:paraId="369B64B8">
      <w:r>
        <w:t>- faturamento</w:t>
      </w:r>
    </w:p>
    <w:p w14:paraId="5A4E43AC">
      <w:r>
        <w:t>- desempenho</w:t>
      </w:r>
    </w:p>
    <w:p w14:paraId="691921A2"/>
    <w:p w14:paraId="5C847B69">
      <w:r>
        <w:t>Cadastros</w:t>
      </w:r>
    </w:p>
    <w:p w14:paraId="27E777FA">
      <w:pPr>
        <w:rPr>
          <w:rFonts w:hint="default"/>
          <w:lang w:val="pt-BR"/>
        </w:rPr>
      </w:pPr>
      <w:r>
        <w:t xml:space="preserve">- </w:t>
      </w:r>
      <w:r>
        <w:rPr>
          <w:rFonts w:hint="default"/>
          <w:lang w:val="pt-BR"/>
        </w:rPr>
        <w:t>Contatos  (</w:t>
      </w:r>
      <w:r>
        <w:t>clientes</w:t>
      </w:r>
      <w:r>
        <w:rPr>
          <w:rFonts w:hint="default"/>
          <w:lang w:val="pt-BR"/>
        </w:rPr>
        <w:t xml:space="preserve"> e Fornecedores)</w:t>
      </w:r>
    </w:p>
    <w:p w14:paraId="0CC5F8DF">
      <w:pPr>
        <w:rPr>
          <w:rFonts w:hint="default"/>
          <w:lang w:val="pt-BR"/>
        </w:rPr>
      </w:pPr>
      <w:r>
        <w:rPr>
          <w:rFonts w:hint="default"/>
          <w:lang w:val="pt-BR"/>
        </w:rPr>
        <w:t>- Areas</w:t>
      </w:r>
    </w:p>
    <w:p w14:paraId="59525C12">
      <w:pPr>
        <w:rPr>
          <w:rFonts w:hint="default"/>
          <w:lang w:val="pt-BR"/>
        </w:rPr>
      </w:pPr>
      <w:r>
        <w:rPr>
          <w:rFonts w:hint="default"/>
          <w:lang w:val="pt-BR"/>
        </w:rPr>
        <w:t>- Regioes</w:t>
      </w:r>
    </w:p>
    <w:p w14:paraId="604F821C">
      <w:pPr>
        <w:rPr>
          <w:rFonts w:hint="default"/>
          <w:lang w:val="pt-BR"/>
        </w:rPr>
      </w:pPr>
      <w:r>
        <w:rPr>
          <w:rFonts w:hint="default"/>
          <w:lang w:val="pt-BR"/>
        </w:rPr>
        <w:t>- Atividades</w:t>
      </w:r>
    </w:p>
    <w:p w14:paraId="17DAEB15">
      <w:pPr>
        <w:rPr>
          <w:rFonts w:hint="default"/>
          <w:lang w:val="pt-BR"/>
        </w:rPr>
      </w:pPr>
      <w:r>
        <w:rPr>
          <w:rFonts w:hint="default"/>
          <w:lang w:val="pt-BR"/>
        </w:rPr>
        <w:t>- Banoos</w:t>
      </w:r>
    </w:p>
    <w:p w14:paraId="5BB8E525">
      <w:r>
        <w:t>- vendedores</w:t>
      </w:r>
    </w:p>
    <w:p w14:paraId="2145AD46">
      <w:r>
        <w:t>- veículos</w:t>
      </w:r>
    </w:p>
    <w:p w14:paraId="3BCEF8AF">
      <w:pPr>
        <w:rPr>
          <w:rFonts w:hint="default"/>
          <w:lang w:val="pt-BR"/>
        </w:rPr>
      </w:pPr>
      <w:r>
        <w:t xml:space="preserve">- tipos de </w:t>
      </w:r>
      <w:r>
        <w:rPr>
          <w:rFonts w:hint="default"/>
          <w:lang w:val="pt-BR"/>
        </w:rPr>
        <w:t>recapagem</w:t>
      </w:r>
    </w:p>
    <w:p w14:paraId="75CD5CBD">
      <w:pPr>
        <w:rPr>
          <w:rFonts w:hint="default"/>
          <w:lang w:val="pt-BR"/>
        </w:rPr>
      </w:pPr>
      <w:r>
        <w:rPr>
          <w:rFonts w:hint="default"/>
          <w:lang w:val="pt-BR"/>
        </w:rPr>
        <w:t>- Medidas</w:t>
      </w:r>
    </w:p>
    <w:p w14:paraId="0491E462">
      <w:pPr>
        <w:rPr>
          <w:rFonts w:hint="default"/>
          <w:lang w:val="pt-BR"/>
        </w:rPr>
      </w:pPr>
      <w:r>
        <w:rPr>
          <w:rFonts w:hint="default"/>
          <w:lang w:val="pt-BR"/>
        </w:rPr>
        <w:t>- Marca</w:t>
      </w:r>
    </w:p>
    <w:p w14:paraId="10506716">
      <w:pPr>
        <w:rPr>
          <w:rFonts w:hint="default"/>
          <w:lang w:val="pt-BR"/>
        </w:rPr>
      </w:pPr>
      <w:r>
        <w:rPr>
          <w:rFonts w:hint="default"/>
          <w:lang w:val="pt-BR"/>
        </w:rPr>
        <w:t>- Desenho</w:t>
      </w:r>
    </w:p>
    <w:p w14:paraId="58D29CA3">
      <w:pPr>
        <w:rPr>
          <w:rFonts w:hint="default"/>
          <w:lang w:val="pt-BR"/>
        </w:rPr>
      </w:pPr>
      <w:r>
        <w:rPr>
          <w:rFonts w:hint="default"/>
          <w:lang w:val="pt-BR"/>
        </w:rPr>
        <w:t>- Servicos</w:t>
      </w:r>
    </w:p>
    <w:p w14:paraId="02B49C5B">
      <w:pPr>
        <w:rPr>
          <w:rFonts w:hint="default"/>
          <w:lang w:val="pt-BR"/>
        </w:rPr>
      </w:pPr>
      <w:r>
        <w:rPr>
          <w:rFonts w:hint="default"/>
          <w:lang w:val="pt-BR"/>
        </w:rPr>
        <w:t>- Plano Pagto</w:t>
      </w:r>
    </w:p>
    <w:p w14:paraId="3938870A">
      <w:pPr>
        <w:rPr>
          <w:rFonts w:hint="default"/>
          <w:lang w:val="pt-BR"/>
        </w:rPr>
      </w:pPr>
      <w:r>
        <w:rPr>
          <w:rFonts w:hint="default"/>
          <w:lang w:val="pt-BR"/>
        </w:rPr>
        <w:t>- Tipo de Nota</w:t>
      </w:r>
    </w:p>
    <w:p w14:paraId="4C36B8ED">
      <w:pPr>
        <w:rPr>
          <w:rFonts w:hint="default"/>
          <w:lang w:val="pt-BR"/>
        </w:rPr>
      </w:pPr>
      <w:r>
        <w:rPr>
          <w:rFonts w:hint="default"/>
          <w:lang w:val="pt-BR"/>
        </w:rPr>
        <w:t>- Treansportadoras</w:t>
      </w:r>
    </w:p>
    <w:p w14:paraId="6AEE9D15">
      <w:pPr>
        <w:rPr>
          <w:rFonts w:hint="default"/>
          <w:lang w:val="pt-BR"/>
        </w:rPr>
      </w:pPr>
      <w:r>
        <w:rPr>
          <w:rFonts w:hint="default"/>
          <w:lang w:val="pt-BR"/>
        </w:rPr>
        <w:t>- Produtos</w:t>
      </w:r>
    </w:p>
    <w:p w14:paraId="1BA1D3A4">
      <w:pPr>
        <w:rPr>
          <w:rFonts w:hint="default"/>
          <w:lang w:val="pt-BR"/>
        </w:rPr>
      </w:pPr>
      <w:r>
        <w:rPr>
          <w:rFonts w:hint="default"/>
          <w:lang w:val="pt-BR"/>
        </w:rPr>
        <w:t>- Departamento</w:t>
      </w:r>
    </w:p>
    <w:p w14:paraId="04EC4B14">
      <w:pPr>
        <w:rPr>
          <w:rFonts w:hint="default"/>
          <w:lang w:val="pt-BR"/>
        </w:rPr>
      </w:pPr>
      <w:r>
        <w:rPr>
          <w:rFonts w:hint="default"/>
          <w:lang w:val="pt-BR"/>
        </w:rPr>
        <w:t>- Despesas</w:t>
      </w:r>
    </w:p>
    <w:p w14:paraId="652C060A">
      <w:pPr>
        <w:rPr>
          <w:rFonts w:hint="default"/>
          <w:lang w:val="pt-BR"/>
        </w:rPr>
      </w:pPr>
      <w:r>
        <w:rPr>
          <w:rFonts w:hint="default"/>
          <w:lang w:val="pt-BR"/>
        </w:rPr>
        <w:t>- Falhas</w:t>
      </w:r>
    </w:p>
    <w:p w14:paraId="3009B9A7">
      <w:pPr>
        <w:rPr>
          <w:rFonts w:hint="default"/>
          <w:lang w:val="pt-BR"/>
        </w:rPr>
      </w:pPr>
      <w:r>
        <w:rPr>
          <w:rFonts w:hint="default"/>
          <w:lang w:val="pt-BR"/>
        </w:rPr>
        <w:t>- Maquinas</w:t>
      </w:r>
    </w:p>
    <w:p w14:paraId="5476418D">
      <w:pPr>
        <w:rPr>
          <w:rFonts w:hint="default"/>
          <w:lang w:val="pt-BR"/>
        </w:rPr>
      </w:pPr>
      <w:r>
        <w:rPr>
          <w:rFonts w:hint="default"/>
          <w:lang w:val="pt-BR"/>
        </w:rPr>
        <w:t>- Setor</w:t>
      </w:r>
    </w:p>
    <w:p w14:paraId="14B90985">
      <w:pPr>
        <w:rPr>
          <w:rFonts w:hint="default"/>
          <w:lang w:val="pt-BR"/>
        </w:rPr>
      </w:pPr>
      <w:r>
        <w:rPr>
          <w:rFonts w:hint="default"/>
          <w:lang w:val="pt-BR"/>
        </w:rPr>
        <w:t>- Operador</w:t>
      </w:r>
    </w:p>
    <w:p w14:paraId="092C6581">
      <w:pPr>
        <w:rPr>
          <w:rFonts w:hint="default"/>
          <w:lang w:val="pt-BR"/>
        </w:rPr>
      </w:pPr>
      <w:r>
        <w:rPr>
          <w:rFonts w:hint="default"/>
          <w:lang w:val="pt-BR"/>
        </w:rPr>
        <w:t>- Parametros</w:t>
      </w:r>
    </w:p>
    <w:p w14:paraId="42E7E68E">
      <w:pPr>
        <w:rPr>
          <w:rFonts w:hint="default"/>
          <w:lang w:val="pt-BR"/>
        </w:rPr>
      </w:pPr>
      <w:r>
        <w:rPr>
          <w:rFonts w:hint="default"/>
          <w:lang w:val="pt-BR"/>
        </w:rPr>
        <w:t>- Empresas</w:t>
      </w:r>
    </w:p>
    <w:p w14:paraId="217277E0">
      <w:pPr>
        <w:rPr>
          <w:rFonts w:hint="default"/>
          <w:lang w:val="pt-BR"/>
        </w:rPr>
      </w:pPr>
      <w:r>
        <w:rPr>
          <w:rFonts w:hint="default"/>
          <w:lang w:val="pt-BR"/>
        </w:rPr>
        <w:t>- Usuarios</w:t>
      </w:r>
    </w:p>
    <w:p w14:paraId="6C13A78B">
      <w:r>
        <w:t>Sincronização</w:t>
      </w:r>
    </w:p>
    <w:p w14:paraId="7F6987E8">
      <w:r>
        <w:t>- integração com API externa</w:t>
      </w:r>
    </w:p>
    <w:p w14:paraId="7DEFB655">
      <w:r>
        <w:t>- status da sincronização</w:t>
      </w:r>
    </w:p>
    <w:p w14:paraId="6D46EC17"/>
    <w:p w14:paraId="4CA9ECC5">
      <w:r>
        <w:t>Login</w:t>
      </w:r>
    </w:p>
    <w:p w14:paraId="14143480">
      <w:r>
        <w:t>- autenticação de usuários</w:t>
      </w:r>
    </w:p>
    <w:p w14:paraId="4DA6B8D9"/>
    <w:p w14:paraId="0759F8BD">
      <w:r>
        <w:t>Configuração</w:t>
      </w:r>
    </w:p>
    <w:p w14:paraId="4FBC314B">
      <w:r>
        <w:t>- parâmetros do sistema</w:t>
      </w:r>
    </w:p>
    <w:p w14:paraId="5FC5C26D">
      <w:r>
        <w:t>- integração</w:t>
      </w:r>
    </w:p>
    <w:p w14:paraId="19DFA5FE">
      <w:r>
        <w:t>- permissões</w:t>
      </w:r>
    </w:p>
    <w:p w14:paraId="04129FF2"/>
    <w:p w14:paraId="6605168D">
      <w:r>
        <w:t>Requisitos Importantes</w:t>
      </w:r>
    </w:p>
    <w:p w14:paraId="30D03E07">
      <w:r>
        <w:t>O sistema deve:</w:t>
      </w:r>
    </w:p>
    <w:p w14:paraId="506F2AC1">
      <w:r>
        <w:t>- ser modular</w:t>
      </w:r>
    </w:p>
    <w:p w14:paraId="77B998AE">
      <w:r>
        <w:t>- seguir boas práticas de arquitetura</w:t>
      </w:r>
    </w:p>
    <w:p w14:paraId="127B70AE">
      <w:r>
        <w:t>- separar camadas de negócio</w:t>
      </w:r>
    </w:p>
    <w:p w14:paraId="082A2146">
      <w:r>
        <w:t>- usar tipagem com Pydantic</w:t>
      </w:r>
    </w:p>
    <w:p w14:paraId="14870B5C">
      <w:r>
        <w:t>- possuir estrutura escalável</w:t>
      </w:r>
    </w:p>
    <w:p w14:paraId="574D780D">
      <w:r>
        <w:t>- permitir fácil manutenção</w:t>
      </w:r>
    </w:p>
    <w:p w14:paraId="405C95B2"/>
    <w:p w14:paraId="31B3ADE9">
      <w:r>
        <w:t>O que deve ser gerado</w:t>
      </w:r>
    </w:p>
    <w:p w14:paraId="7DDCF98B">
      <w:r>
        <w:t>1. Estrutura inicial completa do projeto</w:t>
      </w:r>
    </w:p>
    <w:p w14:paraId="634D60AB">
      <w:r>
        <w:t>2. Backend FastAPI funcional</w:t>
      </w:r>
    </w:p>
    <w:p w14:paraId="3D33DC09">
      <w:r>
        <w:t>3. Conexão com PostgreSQL</w:t>
      </w:r>
    </w:p>
    <w:p w14:paraId="44D5F022">
      <w:r>
        <w:t>4. Estrutura inicial do React</w:t>
      </w:r>
    </w:p>
    <w:p w14:paraId="69E6300E">
      <w:r>
        <w:t>5. Estrutura de APIs</w:t>
      </w:r>
    </w:p>
    <w:p w14:paraId="34FD015D">
      <w:r>
        <w:t>6. Estrutura de models e schemas</w:t>
      </w:r>
    </w:p>
    <w:p w14:paraId="55FBB390">
      <w:r>
        <w:t>7. Exemplo de CRUD</w:t>
      </w:r>
    </w:p>
    <w:p w14:paraId="1330A4AA">
      <w:r>
        <w:t>8. Configuração para rodar localmente</w:t>
      </w:r>
    </w:p>
    <w:p w14:paraId="45F5E50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AD7EDC"/>
    <w:rsid w:val="704D6444"/>
    <w:rsid w:val="71AD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665</Words>
  <Characters>3814</Characters>
  <Lines>0</Lines>
  <Paragraphs>0</Paragraphs>
  <TotalTime>15</TotalTime>
  <ScaleCrop>false</ScaleCrop>
  <LinksUpToDate>false</LinksUpToDate>
  <CharactersWithSpaces>4385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 Tanabe (Dbnet)</cp:lastModifiedBy>
  <dcterms:modified xsi:type="dcterms:W3CDTF">2026-04-15T12:29:56Z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eyJoZGlkIjoiZDIzNTFhZjQ2MGY4OWRlYmVkNWFkNGI5OTBiNzE0NzgiLCJ1c2VySWQiOiIxMjU0ODY2MTExMjY5In0=</vt:lpwstr>
  </property>
  <property fmtid="{D5CDD505-2E9C-101B-9397-08002B2CF9AE}" pid="3" name="KSOProductBuildVer">
    <vt:lpwstr>1046-12.1.0.25242</vt:lpwstr>
  </property>
  <property fmtid="{D5CDD505-2E9C-101B-9397-08002B2CF9AE}" pid="4" name="ICV">
    <vt:lpwstr>49AB2FFE15EF46EE9DAAB800EFEA11B6_12</vt:lpwstr>
  </property>
</Properties>
</file>